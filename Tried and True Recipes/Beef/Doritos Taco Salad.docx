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0C5B9" w14:textId="7B1C2715" w:rsidR="007A4305" w:rsidRDefault="00EA4D51" w:rsidP="00EA4D51">
      <w:pPr>
        <w:tabs>
          <w:tab w:val="center" w:pos="4752"/>
        </w:tabs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88845" wp14:editId="6E2B64A0">
            <wp:simplePos x="0" y="0"/>
            <wp:positionH relativeFrom="margin">
              <wp:posOffset>3482340</wp:posOffset>
            </wp:positionH>
            <wp:positionV relativeFrom="margin">
              <wp:posOffset>0</wp:posOffset>
            </wp:positionV>
            <wp:extent cx="2552065" cy="1828165"/>
            <wp:effectExtent l="0" t="0" r="635" b="635"/>
            <wp:wrapSquare wrapText="bothSides"/>
            <wp:docPr id="9717452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70" r="8603"/>
                    <a:stretch/>
                  </pic:blipFill>
                  <pic:spPr bwMode="auto">
                    <a:xfrm>
                      <a:off x="0" y="0"/>
                      <a:ext cx="2552065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822">
        <w:rPr>
          <w:rFonts w:ascii="Times New Roman" w:hAnsi="Times New Roman" w:cs="Times New Roman"/>
          <w:b/>
          <w:bCs/>
          <w:sz w:val="44"/>
          <w:szCs w:val="44"/>
        </w:rPr>
        <w:t>Doritos Taco Salad</w:t>
      </w:r>
    </w:p>
    <w:p w14:paraId="648BFC55" w14:textId="0FEADD95" w:rsidR="00B16822" w:rsidRDefault="00B16822" w:rsidP="00B1682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Prep Time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>Cook Time</w:t>
      </w:r>
    </w:p>
    <w:p w14:paraId="27D8FA6E" w14:textId="6753AB98" w:rsidR="00B16822" w:rsidRDefault="00B16822" w:rsidP="00B1682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Servings</w:t>
      </w:r>
    </w:p>
    <w:p w14:paraId="73806492" w14:textId="70F6AE66" w:rsidR="00B16822" w:rsidRDefault="00B16822" w:rsidP="00B16822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7D668960" w14:textId="77777777" w:rsidR="00B16822" w:rsidRPr="00B16822" w:rsidRDefault="00B16822" w:rsidP="00B168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16822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B16822">
        <w:rPr>
          <w:rFonts w:ascii="Times New Roman" w:hAnsi="Times New Roman" w:cs="Times New Roman"/>
          <w:sz w:val="28"/>
          <w:szCs w:val="28"/>
        </w:rPr>
        <w:t>lb</w:t>
      </w:r>
      <w:proofErr w:type="spellEnd"/>
      <w:r w:rsidRPr="00B16822">
        <w:rPr>
          <w:rFonts w:ascii="Times New Roman" w:hAnsi="Times New Roman" w:cs="Times New Roman"/>
          <w:sz w:val="28"/>
          <w:szCs w:val="28"/>
        </w:rPr>
        <w:t xml:space="preserve"> ground beef</w:t>
      </w:r>
    </w:p>
    <w:p w14:paraId="65B169B2" w14:textId="23351A20" w:rsidR="00B16822" w:rsidRPr="00B16822" w:rsidRDefault="00B16822" w:rsidP="00B168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¼ cup</w:t>
      </w:r>
      <w:r w:rsidRPr="00B16822">
        <w:rPr>
          <w:rFonts w:ascii="Times New Roman" w:hAnsi="Times New Roman" w:cs="Times New Roman"/>
          <w:sz w:val="28"/>
          <w:szCs w:val="28"/>
        </w:rPr>
        <w:t xml:space="preserve"> taco seasoning</w:t>
      </w:r>
    </w:p>
    <w:p w14:paraId="6230C14E" w14:textId="3E96CCBB" w:rsidR="00B16822" w:rsidRPr="00B16822" w:rsidRDefault="00B16822" w:rsidP="00B168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1682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bag of shredded</w:t>
      </w:r>
      <w:r w:rsidRPr="00B16822">
        <w:rPr>
          <w:rFonts w:ascii="Times New Roman" w:hAnsi="Times New Roman" w:cs="Times New Roman"/>
          <w:sz w:val="28"/>
          <w:szCs w:val="28"/>
        </w:rPr>
        <w:t xml:space="preserve"> lettuce</w:t>
      </w:r>
    </w:p>
    <w:p w14:paraId="0374BFE8" w14:textId="77777777" w:rsidR="00B16822" w:rsidRPr="00B16822" w:rsidRDefault="00B16822" w:rsidP="00B168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16822">
        <w:rPr>
          <w:rFonts w:ascii="Times New Roman" w:hAnsi="Times New Roman" w:cs="Times New Roman"/>
          <w:sz w:val="28"/>
          <w:szCs w:val="28"/>
        </w:rPr>
        <w:t xml:space="preserve">1 large tomato, </w:t>
      </w:r>
      <w:proofErr w:type="gramStart"/>
      <w:r w:rsidRPr="00B16822">
        <w:rPr>
          <w:rFonts w:ascii="Times New Roman" w:hAnsi="Times New Roman" w:cs="Times New Roman"/>
          <w:sz w:val="28"/>
          <w:szCs w:val="28"/>
        </w:rPr>
        <w:t>diced</w:t>
      </w:r>
      <w:proofErr w:type="gramEnd"/>
    </w:p>
    <w:p w14:paraId="30860A65" w14:textId="5E9C82CD" w:rsidR="00B16822" w:rsidRPr="00B16822" w:rsidRDefault="00B16822" w:rsidP="00B168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16822">
        <w:rPr>
          <w:rFonts w:ascii="Times New Roman" w:hAnsi="Times New Roman" w:cs="Times New Roman"/>
          <w:sz w:val="28"/>
          <w:szCs w:val="28"/>
        </w:rPr>
        <w:t xml:space="preserve">1 cup shredded cheddar cheese </w:t>
      </w:r>
    </w:p>
    <w:p w14:paraId="2149855B" w14:textId="2B085E73" w:rsidR="00B16822" w:rsidRPr="00B16822" w:rsidRDefault="00B16822" w:rsidP="00B168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16822">
        <w:rPr>
          <w:rFonts w:ascii="Times New Roman" w:hAnsi="Times New Roman" w:cs="Times New Roman"/>
          <w:sz w:val="28"/>
          <w:szCs w:val="28"/>
        </w:rPr>
        <w:t>1 bag (9.75 oz) Doritos</w:t>
      </w:r>
    </w:p>
    <w:p w14:paraId="0E1CC7C0" w14:textId="57C53AAD" w:rsidR="00B16822" w:rsidRPr="00B16822" w:rsidRDefault="00B16822" w:rsidP="00B168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16822">
        <w:rPr>
          <w:rFonts w:ascii="Times New Roman" w:hAnsi="Times New Roman" w:cs="Times New Roman"/>
          <w:sz w:val="28"/>
          <w:szCs w:val="28"/>
        </w:rPr>
        <w:t>1 cup French or Catalina dressing</w:t>
      </w:r>
    </w:p>
    <w:p w14:paraId="46723A17" w14:textId="0127C85A" w:rsidR="00B16822" w:rsidRDefault="00B16822" w:rsidP="00B168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16822">
        <w:rPr>
          <w:rFonts w:ascii="Times New Roman" w:hAnsi="Times New Roman" w:cs="Times New Roman"/>
          <w:sz w:val="28"/>
          <w:szCs w:val="28"/>
        </w:rPr>
        <w:t>1/2 cup sliced olives (optional)</w:t>
      </w:r>
    </w:p>
    <w:p w14:paraId="4B879D52" w14:textId="09F8E383" w:rsidR="00B16822" w:rsidRDefault="00EA4D51" w:rsidP="00EA4D51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108C9C15" w14:textId="2B2CBBBF" w:rsidR="00EA4D51" w:rsidRPr="00EA4D51" w:rsidRDefault="00EA4D51" w:rsidP="00EA4D5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EA4D51">
        <w:rPr>
          <w:rFonts w:ascii="Times New Roman" w:hAnsi="Times New Roman" w:cs="Times New Roman"/>
          <w:sz w:val="28"/>
          <w:szCs w:val="28"/>
        </w:rPr>
        <w:t xml:space="preserve">rown the ground beef in a skillet over medium heat.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4D51">
        <w:rPr>
          <w:rFonts w:ascii="Times New Roman" w:hAnsi="Times New Roman" w:cs="Times New Roman"/>
          <w:sz w:val="28"/>
          <w:szCs w:val="28"/>
        </w:rPr>
        <w:t>Once thoroughly cooked, drain the excess fat.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EA4D51">
        <w:rPr>
          <w:rFonts w:ascii="Times New Roman" w:hAnsi="Times New Roman" w:cs="Times New Roman"/>
          <w:sz w:val="28"/>
          <w:szCs w:val="28"/>
        </w:rPr>
        <w:t>Stir in the taco seasoning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  <w:r w:rsidRPr="00EA4D51">
        <w:rPr>
          <w:rFonts w:ascii="Times New Roman" w:hAnsi="Times New Roman" w:cs="Times New Roman"/>
          <w:sz w:val="28"/>
          <w:szCs w:val="28"/>
        </w:rPr>
        <w:t>Let it cool.</w:t>
      </w:r>
    </w:p>
    <w:p w14:paraId="7D4C8C98" w14:textId="196B26D2" w:rsidR="00EA4D51" w:rsidRPr="00EA4D51" w:rsidRDefault="00EA4D51" w:rsidP="00EA4D5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4D51">
        <w:rPr>
          <w:rFonts w:ascii="Times New Roman" w:hAnsi="Times New Roman" w:cs="Times New Roman"/>
          <w:sz w:val="28"/>
          <w:szCs w:val="28"/>
        </w:rPr>
        <w:t xml:space="preserve">In a large bowl, combine the chopped lettuce, diced tomato, shredded cheese, shredded carrots, and sliced olives. </w:t>
      </w:r>
    </w:p>
    <w:p w14:paraId="7CBAA18B" w14:textId="1BF6E330" w:rsidR="00EA4D51" w:rsidRPr="00EA4D51" w:rsidRDefault="00EA4D51" w:rsidP="00EA4D5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4D51">
        <w:rPr>
          <w:rFonts w:ascii="Times New Roman" w:hAnsi="Times New Roman" w:cs="Times New Roman"/>
          <w:sz w:val="28"/>
          <w:szCs w:val="28"/>
        </w:rPr>
        <w:t xml:space="preserve">Toss in the lightly crushed Doritos into the salad.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4D51">
        <w:rPr>
          <w:rFonts w:ascii="Times New Roman" w:hAnsi="Times New Roman" w:cs="Times New Roman"/>
          <w:sz w:val="28"/>
          <w:szCs w:val="28"/>
        </w:rPr>
        <w:t>Keep some for the top as well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D45B4B" w14:textId="77777777" w:rsidR="00EA4D51" w:rsidRPr="00EA4D51" w:rsidRDefault="00EA4D51" w:rsidP="00EA4D5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4D51">
        <w:rPr>
          <w:rFonts w:ascii="Times New Roman" w:hAnsi="Times New Roman" w:cs="Times New Roman"/>
          <w:sz w:val="28"/>
          <w:szCs w:val="28"/>
        </w:rPr>
        <w:t>Add the cooled, seasoned ground beef into the salad mix.</w:t>
      </w:r>
    </w:p>
    <w:p w14:paraId="53BF0138" w14:textId="77777777" w:rsidR="00EA4D51" w:rsidRPr="00EA4D51" w:rsidRDefault="00EA4D51" w:rsidP="00EA4D5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4D51">
        <w:rPr>
          <w:rFonts w:ascii="Times New Roman" w:hAnsi="Times New Roman" w:cs="Times New Roman"/>
          <w:sz w:val="28"/>
          <w:szCs w:val="28"/>
        </w:rPr>
        <w:t xml:space="preserve">Lastly, drizzle the French or Catalina dressing all over the salad and give it a good mix, ensuring all the ingredients get coated with the dressing. </w:t>
      </w:r>
    </w:p>
    <w:p w14:paraId="619EAB4A" w14:textId="77777777" w:rsidR="00EA4D51" w:rsidRPr="00EA4D51" w:rsidRDefault="00EA4D51" w:rsidP="00EA4D5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4D51">
        <w:rPr>
          <w:rFonts w:ascii="Times New Roman" w:hAnsi="Times New Roman" w:cs="Times New Roman"/>
          <w:sz w:val="28"/>
          <w:szCs w:val="28"/>
        </w:rPr>
        <w:t>Sprinkle the remaining crushed Doritos on top for an extra crunch.</w:t>
      </w:r>
    </w:p>
    <w:p w14:paraId="31904F51" w14:textId="0FE042E7" w:rsidR="00EA4D51" w:rsidRDefault="00EA4D51" w:rsidP="00EA4D5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4D51">
        <w:rPr>
          <w:rFonts w:ascii="Times New Roman" w:hAnsi="Times New Roman" w:cs="Times New Roman"/>
          <w:sz w:val="28"/>
          <w:szCs w:val="28"/>
        </w:rPr>
        <w:t>Serve immediately to retain the crispiness of the Doritos.</w:t>
      </w:r>
    </w:p>
    <w:p w14:paraId="1E93FE27" w14:textId="6FF419D8" w:rsidR="00EA4D51" w:rsidRDefault="00EA4D51" w:rsidP="00EA4D51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787C18C8" w14:textId="372359FF" w:rsidR="00EA4D51" w:rsidRPr="00EA4D51" w:rsidRDefault="00EA4D51" w:rsidP="00EA4D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EA4D51">
        <w:rPr>
          <w:rFonts w:ascii="Times New Roman" w:hAnsi="Times New Roman" w:cs="Times New Roman"/>
          <w:sz w:val="24"/>
          <w:szCs w:val="24"/>
        </w:rPr>
        <w:t>f you’re preparing ahead of time, keep the Doritos and dressing separate until you’re ready to serve.</w:t>
      </w:r>
    </w:p>
    <w:sectPr w:rsidR="00EA4D51" w:rsidRPr="00EA4D51" w:rsidSect="00EA4D51">
      <w:footerReference w:type="default" r:id="rId8"/>
      <w:pgSz w:w="12240" w:h="15840"/>
      <w:pgMar w:top="1440" w:right="129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C7E40" w14:textId="77777777" w:rsidR="00E97CDB" w:rsidRDefault="00E97CDB" w:rsidP="00B16822">
      <w:pPr>
        <w:spacing w:after="0" w:line="240" w:lineRule="auto"/>
      </w:pPr>
      <w:r>
        <w:separator/>
      </w:r>
    </w:p>
  </w:endnote>
  <w:endnote w:type="continuationSeparator" w:id="0">
    <w:p w14:paraId="0673AE2B" w14:textId="77777777" w:rsidR="00E97CDB" w:rsidRDefault="00E97CDB" w:rsidP="00B1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5664E" w14:textId="164D9A6D" w:rsidR="00B16822" w:rsidRDefault="00B16822">
    <w:pPr>
      <w:pStyle w:val="Footer"/>
    </w:pPr>
    <w:r w:rsidRPr="00B16822">
      <w:t>https://ladysuniverse.com/doritos-taco-salad/?expand_article=1</w:t>
    </w:r>
    <w:r>
      <w:ptab w:relativeTo="margin" w:alignment="right" w:leader="none"/>
    </w:r>
    <w:r w:rsidRPr="00B16822">
      <w:rPr>
        <w:sz w:val="18"/>
        <w:szCs w:val="18"/>
      </w:rPr>
      <w:fldChar w:fldCharType="begin"/>
    </w:r>
    <w:r w:rsidRPr="00B16822">
      <w:rPr>
        <w:sz w:val="18"/>
        <w:szCs w:val="18"/>
      </w:rPr>
      <w:instrText xml:space="preserve"> DATE \@ "M/d/yy" </w:instrText>
    </w:r>
    <w:r w:rsidRPr="00B16822">
      <w:rPr>
        <w:sz w:val="18"/>
        <w:szCs w:val="18"/>
      </w:rPr>
      <w:fldChar w:fldCharType="separate"/>
    </w:r>
    <w:r w:rsidR="004D3B9C">
      <w:rPr>
        <w:noProof/>
        <w:sz w:val="18"/>
        <w:szCs w:val="18"/>
      </w:rPr>
      <w:t>12/8/23</w:t>
    </w:r>
    <w:r w:rsidRPr="00B16822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33D8B" w14:textId="77777777" w:rsidR="00E97CDB" w:rsidRDefault="00E97CDB" w:rsidP="00B16822">
      <w:pPr>
        <w:spacing w:after="0" w:line="240" w:lineRule="auto"/>
      </w:pPr>
      <w:r>
        <w:separator/>
      </w:r>
    </w:p>
  </w:footnote>
  <w:footnote w:type="continuationSeparator" w:id="0">
    <w:p w14:paraId="6F94BA12" w14:textId="77777777" w:rsidR="00E97CDB" w:rsidRDefault="00E97CDB" w:rsidP="00B16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03AEC"/>
    <w:multiLevelType w:val="hybridMultilevel"/>
    <w:tmpl w:val="3A2619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9729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22"/>
    <w:rsid w:val="004D3B9C"/>
    <w:rsid w:val="007A4305"/>
    <w:rsid w:val="00B16822"/>
    <w:rsid w:val="00E97CDB"/>
    <w:rsid w:val="00EA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33FC"/>
  <w15:chartTrackingRefBased/>
  <w15:docId w15:val="{5EDFEDE7-1911-4545-A745-A515BA92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6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822"/>
  </w:style>
  <w:style w:type="paragraph" w:styleId="Footer">
    <w:name w:val="footer"/>
    <w:basedOn w:val="Normal"/>
    <w:link w:val="FooterChar"/>
    <w:uiPriority w:val="99"/>
    <w:unhideWhenUsed/>
    <w:rsid w:val="00B16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822"/>
  </w:style>
  <w:style w:type="paragraph" w:styleId="ListParagraph">
    <w:name w:val="List Paragraph"/>
    <w:basedOn w:val="Normal"/>
    <w:uiPriority w:val="34"/>
    <w:qFormat/>
    <w:rsid w:val="00EA4D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8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1</cp:revision>
  <cp:lastPrinted>2023-12-09T01:13:00Z</cp:lastPrinted>
  <dcterms:created xsi:type="dcterms:W3CDTF">2023-12-08T04:12:00Z</dcterms:created>
  <dcterms:modified xsi:type="dcterms:W3CDTF">2023-12-09T01:13:00Z</dcterms:modified>
</cp:coreProperties>
</file>